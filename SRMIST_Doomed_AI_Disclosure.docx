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DD7F5">
      <w:pPr>
        <w:pStyle w:val="2"/>
        <w:jc w:val="center"/>
      </w:pPr>
      <w:r>
        <w:t>AI Usage DISCLOSURE FORM</w:t>
      </w:r>
    </w:p>
    <w:p w14:paraId="2D829A63"/>
    <w:p w14:paraId="06698D47">
      <w:r>
        <w:t xml:space="preserve">1. </w:t>
      </w:r>
      <w:r>
        <w:rPr>
          <w:b/>
          <w:bCs/>
        </w:rPr>
        <w:t>Team Details</w:t>
      </w:r>
    </w:p>
    <w:p w14:paraId="1A5D90F2">
      <w:r>
        <w:t xml:space="preserve">Team Name: </w:t>
      </w:r>
      <w:r>
        <w:rPr>
          <w:rFonts w:hint="default"/>
          <w:lang w:val="en-IN"/>
        </w:rPr>
        <w:t xml:space="preserve">Team </w:t>
      </w:r>
      <w:r>
        <w:t>Doomed</w:t>
      </w:r>
    </w:p>
    <w:p w14:paraId="128E5794">
      <w:r>
        <w:t>Project / Product Name:  Lodestone - Semantic Code Retrieval for Evolving Codebases</w:t>
      </w:r>
    </w:p>
    <w:p w14:paraId="79C27D10">
      <w:r>
        <w:t>Organization / Institution (if any):  SRM Institute of Science and Technology, Kattankulathur</w:t>
      </w:r>
    </w:p>
    <w:p w14:paraId="3544C6C6">
      <w:r>
        <w:t>Submission Date:  30 September 2026</w:t>
      </w:r>
    </w:p>
    <w:p w14:paraId="2A8A6C6D"/>
    <w:p w14:paraId="1B6E6AEA">
      <w:r>
        <w:t xml:space="preserve">2. </w:t>
      </w:r>
      <w:r>
        <w:rPr>
          <w:b/>
          <w:bCs/>
        </w:rPr>
        <w:t>AI Usage Declaration</w:t>
      </w:r>
    </w:p>
    <w:p w14:paraId="397BB294">
      <w:r>
        <w:t>Did your team use any Artificial Intelligence (AI) in developing this project?  Yes / No</w:t>
      </w:r>
    </w:p>
    <w:p w14:paraId="597EA384">
      <w:r>
        <w:t>Yes.</w:t>
      </w:r>
    </w:p>
    <w:p w14:paraId="15807AE4"/>
    <w:p w14:paraId="6A53F14B">
      <w:r>
        <w:t xml:space="preserve">3. </w:t>
      </w:r>
      <w:r>
        <w:rPr>
          <w:b/>
          <w:bCs/>
        </w:rPr>
        <w:t>Purpose of AI Usage ( Brief Details)</w:t>
      </w:r>
    </w:p>
    <w:p w14:paraId="315CAB21">
      <w:r>
        <w:t>Idea generation / brainstorming  Yes - shortlisting embedding models and retrieval approaches before measuring them.</w:t>
      </w:r>
    </w:p>
    <w:p w14:paraId="4B1DE582">
      <w:r>
        <w:t>Code generation or assistance  Yes - most source files were drafted by Claude Code from our specifications, then reviewed.</w:t>
      </w:r>
    </w:p>
    <w:p w14:paraId="54FA81DE">
      <w:r>
        <w:t>UI / UX design  Yes - the frontend layout was drafted from our list of required controls.</w:t>
      </w:r>
    </w:p>
    <w:p w14:paraId="29551317">
      <w:r>
        <w:t>Content creation  Yes - README, reports and slides drafted, then edited by us.</w:t>
      </w:r>
    </w:p>
    <w:p w14:paraId="3FCA3358">
      <w:r>
        <w:t>Data analysis  No - every metric comes from running the evaluation code in the repo.</w:t>
      </w:r>
    </w:p>
    <w:p w14:paraId="4B209694">
      <w:r>
        <w:t>Testing / debugging  Yes - test drafting. Expected values were checked against real output.</w:t>
      </w:r>
    </w:p>
    <w:p w14:paraId="3C3D7CEA">
      <w:r>
        <w:t>Other  -</w:t>
      </w:r>
    </w:p>
    <w:p w14:paraId="1DEDEBFC"/>
    <w:p w14:paraId="20E9D3B1"/>
    <w:p w14:paraId="4A8D16BA"/>
    <w:p w14:paraId="4D7E9C73"/>
    <w:p w14:paraId="4D9CF38F"/>
    <w:p w14:paraId="67522AD2"/>
    <w:p w14:paraId="29407A4D"/>
    <w:p w14:paraId="4B82E741">
      <w:r>
        <w:t xml:space="preserve">4. </w:t>
      </w:r>
      <w:r>
        <w:rPr>
          <w:b/>
          <w:bCs/>
        </w:rPr>
        <w:t>Feature Origin Classification ( Please add/delete based on the number of the feature)</w:t>
      </w:r>
    </w:p>
    <w:p w14:paraId="237D0DF2">
      <w:r>
        <w:rPr>
          <w:b/>
        </w:rPr>
        <w:t>1. Feature Name  ONNX encoder</w:t>
      </w:r>
    </w:p>
    <w:p w14:paraId="71B8CEE5">
      <w:pPr>
        <w:ind w:left="504"/>
      </w:pPr>
      <w:r>
        <w:rPr>
          <w:b w:val="0"/>
        </w:rPr>
        <w:t>Self-Generated/AI-Generated/Both  Both</w:t>
      </w:r>
    </w:p>
    <w:p w14:paraId="719D121D">
      <w:pPr>
        <w:ind w:left="504"/>
      </w:pPr>
      <w:r>
        <w:rPr>
          <w:b w:val="0"/>
        </w:rPr>
        <w:t>Description  Claude Code. Prompt: a CPU-only encoder for gte-modernbert-base, fp32 ONNX, CLS pooling, with a parity test against PyTorch. Output: embedding/onnx_encoder.py. Modification: we found it loading fp16 weights on CPU, which made the parity test report cosine above 1.0, and forced float32.</w:t>
      </w:r>
    </w:p>
    <w:p w14:paraId="592E65E0"/>
    <w:p w14:paraId="4C574CBD">
      <w:r>
        <w:rPr>
          <w:b/>
        </w:rPr>
        <w:t>2. Feature Name  Chunking</w:t>
      </w:r>
    </w:p>
    <w:p w14:paraId="308965DA">
      <w:pPr>
        <w:ind w:left="504"/>
      </w:pPr>
      <w:r>
        <w:rPr>
          <w:b w:val="0"/>
        </w:rPr>
        <w:t>Self-Generated/AI-Generated/Both  Both</w:t>
      </w:r>
    </w:p>
    <w:p w14:paraId="38CC3269">
      <w:pPr>
        <w:ind w:left="504"/>
      </w:pPr>
      <w:r>
        <w:rPr>
          <w:b w:val="0"/>
        </w:rPr>
        <w:t>Description  Claude Code. Prompt: line-aligned windows under 1,024 tokens, 128-token overlap, and a header carrying the file path and enclosing class or function. Output: chunking/. Modification: the header and the line-alignment rule were our design. AST chunking measured as a tie, so it is opt-in.</w:t>
      </w:r>
    </w:p>
    <w:p w14:paraId="4F127821"/>
    <w:p w14:paraId="73D5D310">
      <w:r>
        <w:rPr>
          <w:b/>
        </w:rPr>
        <w:t>3. Feature Name  Index storage and incremental re-indexing</w:t>
      </w:r>
    </w:p>
    <w:p w14:paraId="3D26FD2A">
      <w:pPr>
        <w:ind w:left="504"/>
      </w:pPr>
      <w:r>
        <w:rPr>
          <w:b w:val="0"/>
        </w:rPr>
        <w:t>Self-Generated/AI-Generated/Both  Both</w:t>
      </w:r>
    </w:p>
    <w:p w14:paraId="17439922">
      <w:pPr>
        <w:ind w:left="504"/>
      </w:pPr>
      <w:r>
        <w:rPr>
          <w:b w:val="0"/>
        </w:rPr>
        <w:t>Description  Claude Code. Prompt: per-file content hashes, atomic saves, and an encoder fingerprint the index checks on load. Output: index/. Modification: we traced a checksum failure to Git's core.autocrlf rewriting line endings and added .gitattributes.</w:t>
      </w:r>
    </w:p>
    <w:p w14:paraId="59628D3F"/>
    <w:p w14:paraId="55894FB9">
      <w:r>
        <w:rPr>
          <w:b/>
        </w:rPr>
        <w:t>4. Feature Name  Retrieval and ranking</w:t>
      </w:r>
    </w:p>
    <w:p w14:paraId="55386EE3">
      <w:pPr>
        <w:ind w:left="504"/>
      </w:pPr>
      <w:r>
        <w:rPr>
          <w:b w:val="0"/>
        </w:rPr>
        <w:t>Self-Generated/AI-Generated/Both  Both</w:t>
      </w:r>
    </w:p>
    <w:p w14:paraId="3F99E660">
      <w:pPr>
        <w:ind w:left="504"/>
      </w:pPr>
      <w:r>
        <w:rPr>
          <w:b w:val="0"/>
        </w:rPr>
        <w:t>Description  Claude Code. Output: retrieval/. Modification: down-weighting docs and tests was our diagnosis after inspecting failures on a question set we wrote first. Top-1 went from 5/10 to 8/10.</w:t>
      </w:r>
    </w:p>
    <w:p w14:paraId="296961A7"/>
    <w:p w14:paraId="46FADD67"/>
    <w:p w14:paraId="3AC98C56"/>
    <w:p w14:paraId="261ADF48"/>
    <w:p w14:paraId="2B85B8BC"/>
    <w:p w14:paraId="53EC73F9"/>
    <w:p w14:paraId="2C8DDA2F">
      <w:r>
        <w:rPr>
          <w:b/>
        </w:rPr>
        <w:t>5. Feature Name  Versioned indexing</w:t>
      </w:r>
    </w:p>
    <w:p w14:paraId="0B8AAD7A">
      <w:pPr>
        <w:ind w:left="504"/>
      </w:pPr>
      <w:r>
        <w:rPr>
          <w:b w:val="0"/>
        </w:rPr>
        <w:t>Self-Generated/AI-Generated/Both  Both</w:t>
      </w:r>
    </w:p>
    <w:p w14:paraId="6FC52A8B">
      <w:pPr>
        <w:ind w:left="504"/>
      </w:pPr>
      <w:r>
        <w:rPr>
          <w:b w:val="0"/>
        </w:rPr>
        <w:t>Description  Claude Code. Prompt: revisions keyed by path and content hash so an unchanged file is embedded once, results grouped by file, commits read through a detached git worktree. Output: index/versions.py, retrieval/versions.py.</w:t>
      </w:r>
    </w:p>
    <w:p w14:paraId="0AA45B6E"/>
    <w:p w14:paraId="744B3283">
      <w:r>
        <w:rPr>
          <w:b/>
        </w:rPr>
        <w:t>6. Feature Name  Web interface</w:t>
      </w:r>
    </w:p>
    <w:p w14:paraId="382A3EB1">
      <w:pPr>
        <w:ind w:left="504"/>
      </w:pPr>
      <w:r>
        <w:rPr>
          <w:b w:val="0"/>
        </w:rPr>
        <w:t>Self-Generated/AI-Generated/Both  Both</w:t>
      </w:r>
    </w:p>
    <w:p w14:paraId="10B62881">
      <w:pPr>
        <w:ind w:left="504"/>
      </w:pPr>
      <w:r>
        <w:rPr>
          <w:b w:val="0"/>
        </w:rPr>
        <w:t>Description  Claude Code. Prompt: our list of controls - index and version selectors, query box, top-k, code-only filter, latency, stale indicator, re-index button. Output: web/.</w:t>
      </w:r>
    </w:p>
    <w:p w14:paraId="3BF57573"/>
    <w:p w14:paraId="265F645F">
      <w:r>
        <w:rPr>
          <w:b/>
        </w:rPr>
        <w:t>7. Feature Name  Evaluation harness and reports</w:t>
      </w:r>
    </w:p>
    <w:p w14:paraId="22C9DCF5">
      <w:pPr>
        <w:ind w:left="504"/>
      </w:pPr>
      <w:r>
        <w:rPr>
          <w:b w:val="0"/>
        </w:rPr>
        <w:t>Self-Generated/AI-Generated/Both  Both</w:t>
      </w:r>
    </w:p>
    <w:p w14:paraId="5EF08149">
      <w:pPr>
        <w:ind w:left="504"/>
      </w:pPr>
      <w:r>
        <w:rPr>
          <w:b w:val="0"/>
        </w:rPr>
        <w:t>Description  Claude Code. Output: eval/ and reports/. Modification: we found MTEB encodes documents as (title + ' ' + text).strip(), which differed on 3,687 of 8,765 documents, and that duplicates need its tie-break on document id. Every score in the repo comes from running this code.</w:t>
      </w:r>
    </w:p>
    <w:p w14:paraId="7B64DB1A"/>
    <w:p w14:paraId="673669A2">
      <w:r>
        <w:t xml:space="preserve">5. </w:t>
      </w:r>
      <w:r>
        <w:rPr>
          <w:b/>
          <w:bCs/>
        </w:rPr>
        <w:t>Ethical &amp; Compliance Confirmation</w:t>
      </w:r>
    </w:p>
    <w:p w14:paraId="2D7F48FD">
      <w:r>
        <w:t xml:space="preserve">AI usage complies with guidelines and policies.  </w:t>
      </w:r>
      <w:r>
        <w:rPr>
          <w:b/>
          <w:bCs/>
        </w:rPr>
        <w:t>Yes</w:t>
      </w:r>
    </w:p>
    <w:p w14:paraId="071FE349">
      <w:r>
        <w:t xml:space="preserve">No proprietary or copyrighted data misused. </w:t>
      </w:r>
      <w:r>
        <w:rPr>
          <w:b/>
          <w:bCs/>
        </w:rPr>
        <w:t>I Agree</w:t>
      </w:r>
    </w:p>
    <w:p w14:paraId="6D5F2509"/>
    <w:p w14:paraId="761CA8FA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  <w:bookmarkStart w:id="0" w:name="_GoBack"/>
      <w:bookmarkEnd w:id="0"/>
    </w:p>
    <w:p w14:paraId="448B6F70">
      <w:r>
        <w:t>Name of Team Representative: Vishrut Goel</w:t>
      </w:r>
    </w:p>
    <w:p w14:paraId="343EF5D4">
      <w:r>
        <w:rPr>
          <w:rFonts w:hint="default"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751840</wp:posOffset>
            </wp:positionH>
            <wp:positionV relativeFrom="paragraph">
              <wp:posOffset>315595</wp:posOffset>
            </wp:positionV>
            <wp:extent cx="684530" cy="323215"/>
            <wp:effectExtent l="0" t="0" r="1270" b="0"/>
            <wp:wrapTight wrapText="bothSides">
              <wp:wrapPolygon>
                <wp:start x="0" y="0"/>
                <wp:lineTo x="0" y="20369"/>
                <wp:lineTo x="21159" y="20369"/>
                <wp:lineTo x="21159" y="0"/>
                <wp:lineTo x="0" y="0"/>
              </wp:wrapPolygon>
            </wp:wrapTight>
            <wp:docPr id="1" name="Picture 1" descr="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"/>
                    <pic:cNvPicPr>
                      <a:picLocks noChangeAspect="1"/>
                    </pic:cNvPicPr>
                  </pic:nvPicPr>
                  <pic:blipFill>
                    <a:blip r:embed="rId6"/>
                    <a:srcRect l="25092" t="9465" r="30183" b="15641"/>
                    <a:stretch>
                      <a:fillRect/>
                    </a:stretch>
                  </pic:blipFill>
                  <pic:spPr>
                    <a:xfrm>
                      <a:off x="0" y="0"/>
                      <a:ext cx="68453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Role: Team Lead</w:t>
      </w:r>
    </w:p>
    <w:p w14:paraId="42991503">
      <w:pPr>
        <w:jc w:val="left"/>
        <w:rPr>
          <w:rFonts w:hint="default"/>
          <w:lang w:val="en-IN"/>
        </w:rPr>
      </w:pPr>
      <w:r>
        <w:t>Signature:</w:t>
      </w:r>
      <w:r>
        <w:rPr>
          <w:rFonts w:hint="default"/>
          <w:lang w:val="en-IN"/>
        </w:rPr>
        <w:t xml:space="preserve"> </w:t>
      </w:r>
    </w:p>
    <w:p w14:paraId="625AA66E">
      <w:pPr>
        <w:jc w:val="left"/>
      </w:pPr>
      <w:r>
        <w:t>Date: 30 September 2026</w:t>
      </w:r>
    </w:p>
    <w:p w14:paraId="4AAFC01F"/>
    <w:sectPr>
      <w:pgSz w:w="12240" w:h="15840"/>
      <w:pgMar w:top="426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  <w:rsid w:val="5B46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218</Words>
  <Characters>1248</Characters>
  <Lines>10</Lines>
  <Paragraphs>2</Paragraphs>
  <TotalTime>4</TotalTime>
  <ScaleCrop>false</ScaleCrop>
  <LinksUpToDate>false</LinksUpToDate>
  <CharactersWithSpaces>1464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2026-04-27T09:43:00Z</dcterms:created>
  <dc:creator>Prakhar</dc:creator>
  <dc:description>generated by python-docx</dc:description>
  <cp:lastModifiedBy>Vishrut Goel</cp:lastModifiedBy>
  <dcterms:modified xsi:type="dcterms:W3CDTF">2026-09-30T17:33:12Z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KSOProductBuildVer">
    <vt:lpwstr>2057-12.2.0.23206</vt:lpwstr>
  </property>
  <property fmtid="{D5CDD505-2E9C-101B-9397-08002B2CF9AE}" pid="4" name="ICV">
    <vt:lpwstr>ADF737DEA43F4BE89730672227435DA2_12</vt:lpwstr>
  </property>
</Properties>
</file>